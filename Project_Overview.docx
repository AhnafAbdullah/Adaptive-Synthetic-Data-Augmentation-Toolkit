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0CB82">
      <w:pPr>
        <w:pStyle w:val="36"/>
      </w:pPr>
      <w:bookmarkStart w:id="0" w:name="_GoBack"/>
      <w:bookmarkEnd w:id="0"/>
      <w:r>
        <w:t>Project Overview</w:t>
      </w:r>
    </w:p>
    <w:p w14:paraId="2B815582">
      <w:r>
        <w:br w:type="textWrapping"/>
      </w:r>
      <w:r>
        <w:t>A. Jupyter Notebooks (Core Engine)</w:t>
      </w:r>
      <w:r>
        <w:br w:type="textWrapping"/>
      </w:r>
      <w:r>
        <w:br w:type="textWrapping"/>
      </w:r>
      <w:r>
        <w:t>1. Baseline and Exploratory Data Analysis (01_Baseline_and_EDA.ipynb)</w:t>
      </w:r>
      <w:r>
        <w:br w:type="textWrapping"/>
      </w:r>
      <w:r>
        <w:br w:type="textWrapping"/>
      </w:r>
      <w:r>
        <w:t>Purpose:</w:t>
      </w:r>
      <w:r>
        <w:br w:type="textWrapping"/>
      </w:r>
      <w:r>
        <w:t>- Ingest the raw dataset</w:t>
      </w:r>
      <w:r>
        <w:br w:type="textWrapping"/>
      </w:r>
      <w:r>
        <w:t>- Perform exploratory data analysis (EDA)</w:t>
      </w:r>
      <w:r>
        <w:br w:type="textWrapping"/>
      </w:r>
      <w:r>
        <w:t>- Establish baseline model performance</w:t>
      </w:r>
      <w:r>
        <w:br w:type="textWrapping"/>
      </w:r>
      <w:r>
        <w:br w:type="textWrapping"/>
      </w:r>
      <w:r>
        <w:t>Inputs:</w:t>
      </w:r>
      <w:r>
        <w:br w:type="textWrapping"/>
      </w:r>
      <w:r>
        <w:t>- Raw tabular dataset (e.g., credit_card_transactions.csv)</w:t>
      </w:r>
      <w:r>
        <w:br w:type="textWrapping"/>
      </w:r>
      <w:r>
        <w:br w:type="textWrapping"/>
      </w:r>
      <w:r>
        <w:t>Outputs:</w:t>
      </w:r>
      <w:r>
        <w:br w:type="textWrapping"/>
      </w:r>
      <w:r>
        <w:t>- Cleaned datasets: X_train_clean.csv, y_train_clean.csv</w:t>
      </w:r>
      <w:r>
        <w:br w:type="textWrapping"/>
      </w:r>
      <w:r>
        <w:t>- baseline_rf_model.pkl</w:t>
      </w:r>
      <w:r>
        <w:br w:type="textWrapping"/>
      </w:r>
      <w:r>
        <w:t>- Metrics: Accuracy, Precision, Recall, AUC</w:t>
      </w:r>
      <w:r>
        <w:br w:type="textWrapping"/>
      </w:r>
      <w:r>
        <w:br w:type="textWrapping"/>
      </w:r>
      <w:r>
        <w:br w:type="textWrapping"/>
      </w:r>
      <w:r>
        <w:t>2. Error Analysis (02_Error_Analysis.ipynb)</w:t>
      </w:r>
      <w:r>
        <w:br w:type="textWrapping"/>
      </w:r>
      <w:r>
        <w:br w:type="textWrapping"/>
      </w:r>
      <w:r>
        <w:t>Purpose:</w:t>
      </w:r>
      <w:r>
        <w:br w:type="textWrapping"/>
      </w:r>
      <w:r>
        <w:t>- Identify weaknesses in the baseline model</w:t>
      </w:r>
      <w:r>
        <w:br w:type="textWrapping"/>
      </w:r>
      <w:r>
        <w:t>- Detect underperforming cohorts</w:t>
      </w:r>
      <w:r>
        <w:br w:type="textWrapping"/>
      </w:r>
      <w:r>
        <w:br w:type="textWrapping"/>
      </w:r>
      <w:r>
        <w:t>Inputs:</w:t>
      </w:r>
      <w:r>
        <w:br w:type="textWrapping"/>
      </w:r>
      <w:r>
        <w:t>- Cleaned testing dataset</w:t>
      </w:r>
      <w:r>
        <w:br w:type="textWrapping"/>
      </w:r>
      <w:r>
        <w:t>- baseline_rf_model.pkl</w:t>
      </w:r>
      <w:r>
        <w:br w:type="textWrapping"/>
      </w:r>
      <w:r>
        <w:br w:type="textWrapping"/>
      </w:r>
      <w:r>
        <w:t>Outputs:</w:t>
      </w:r>
      <w:r>
        <w:br w:type="textWrapping"/>
      </w:r>
      <w:r>
        <w:t>- target_cohorts.json defining problem areas</w:t>
      </w:r>
      <w:r>
        <w:br w:type="textWrapping"/>
      </w:r>
      <w:r>
        <w:br w:type="textWrapping"/>
      </w:r>
      <w:r>
        <w:br w:type="textWrapping"/>
      </w:r>
      <w:r>
        <w:t>3. Static Synthetic Data Generation (03_Static_Synthetic_Generation.ipynb)</w:t>
      </w:r>
      <w:r>
        <w:br w:type="textWrapping"/>
      </w:r>
      <w:r>
        <w:br w:type="textWrapping"/>
      </w:r>
      <w:r>
        <w:t>Purpose:</w:t>
      </w:r>
      <w:r>
        <w:br w:type="textWrapping"/>
      </w:r>
      <w:r>
        <w:t>- Train synthetic data generator</w:t>
      </w:r>
      <w:r>
        <w:br w:type="textWrapping"/>
      </w:r>
      <w:r>
        <w:t>- Generate samples for weak areas</w:t>
      </w:r>
      <w:r>
        <w:br w:type="textWrapping"/>
      </w:r>
      <w:r>
        <w:br w:type="textWrapping"/>
      </w:r>
      <w:r>
        <w:t>Inputs:</w:t>
      </w:r>
      <w:r>
        <w:br w:type="textWrapping"/>
      </w:r>
      <w:r>
        <w:t>- Cleaned training dataset</w:t>
      </w:r>
      <w:r>
        <w:br w:type="textWrapping"/>
      </w:r>
      <w:r>
        <w:t>- target_cohorts.json</w:t>
      </w:r>
      <w:r>
        <w:br w:type="textWrapping"/>
      </w:r>
      <w:r>
        <w:br w:type="textWrapping"/>
      </w:r>
      <w:r>
        <w:t>Outputs:</w:t>
      </w:r>
      <w:r>
        <w:br w:type="textWrapping"/>
      </w:r>
      <w:r>
        <w:t>- sdv_copula_model.pkl</w:t>
      </w:r>
      <w:r>
        <w:br w:type="textWrapping"/>
      </w:r>
      <w:r>
        <w:t>- synthetic_samples.csv</w:t>
      </w:r>
      <w:r>
        <w:br w:type="textWrapping"/>
      </w:r>
      <w:r>
        <w:t>- Quality metrics</w:t>
      </w:r>
      <w:r>
        <w:br w:type="textWrapping"/>
      </w:r>
      <w:r>
        <w:br w:type="textWrapping"/>
      </w:r>
      <w:r>
        <w:br w:type="textWrapping"/>
      </w:r>
      <w:r>
        <w:t>4. Closed-Loop Training Pipeline (04_Closed_Loop_Pipeline.ipynb)</w:t>
      </w:r>
      <w:r>
        <w:br w:type="textWrapping"/>
      </w:r>
      <w:r>
        <w:br w:type="textWrapping"/>
      </w:r>
      <w:r>
        <w:t>Purpose:</w:t>
      </w:r>
      <w:r>
        <w:br w:type="textWrapping"/>
      </w:r>
      <w:r>
        <w:t>- Iteratively improve model using synthetic data</w:t>
      </w:r>
      <w:r>
        <w:br w:type="textWrapping"/>
      </w:r>
      <w:r>
        <w:br w:type="textWrapping"/>
      </w:r>
      <w:r>
        <w:t>Inputs:</w:t>
      </w:r>
      <w:r>
        <w:br w:type="textWrapping"/>
      </w:r>
      <w:r>
        <w:t>- Training/testing datasets</w:t>
      </w:r>
      <w:r>
        <w:br w:type="textWrapping"/>
      </w:r>
      <w:r>
        <w:t>- baseline model</w:t>
      </w:r>
      <w:r>
        <w:br w:type="textWrapping"/>
      </w:r>
      <w:r>
        <w:t>- generator model</w:t>
      </w:r>
      <w:r>
        <w:br w:type="textWrapping"/>
      </w:r>
      <w:r>
        <w:br w:type="textWrapping"/>
      </w:r>
      <w:r>
        <w:t>Outputs:</w:t>
      </w:r>
      <w:r>
        <w:br w:type="textWrapping"/>
      </w:r>
      <w:r>
        <w:t>- final_adapted_model.pkl</w:t>
      </w:r>
      <w:r>
        <w:br w:type="textWrapping"/>
      </w:r>
      <w:r>
        <w:t>- Augmented dataset</w:t>
      </w:r>
      <w:r>
        <w:br w:type="textWrapping"/>
      </w:r>
      <w:r>
        <w:t>- training_loop_log.csv</w:t>
      </w:r>
      <w:r>
        <w:br w:type="textWrapping"/>
      </w:r>
      <w:r>
        <w:br w:type="textWrapping"/>
      </w:r>
      <w:r>
        <w:br w:type="textWrapping"/>
      </w:r>
      <w:r>
        <w:t>B. Python Modules</w:t>
      </w:r>
      <w:r>
        <w:br w:type="textWrapping"/>
      </w:r>
      <w:r>
        <w:br w:type="textWrapping"/>
      </w:r>
      <w:r>
        <w:t>data_utils.py:</w:t>
      </w:r>
      <w:r>
        <w:br w:type="textWrapping"/>
      </w:r>
      <w:r>
        <w:t>- Cleans and prepares data</w:t>
      </w:r>
      <w:r>
        <w:br w:type="textWrapping"/>
      </w:r>
      <w:r>
        <w:br w:type="textWrapping"/>
      </w:r>
      <w:r>
        <w:t>model_utils.py:</w:t>
      </w:r>
      <w:r>
        <w:br w:type="textWrapping"/>
      </w:r>
      <w:r>
        <w:t>- Trains models and returns metrics</w:t>
      </w:r>
      <w:r>
        <w:br w:type="textWrapping"/>
      </w:r>
      <w:r>
        <w:br w:type="textWrapping"/>
      </w:r>
      <w:r>
        <w:t>generator_utils.py:</w:t>
      </w:r>
      <w:r>
        <w:br w:type="textWrapping"/>
      </w:r>
      <w:r>
        <w:t>- Generates synthetic data</w:t>
      </w:r>
      <w:r>
        <w:br w:type="textWrapping"/>
      </w:r>
      <w:r>
        <w:br w:type="textWrapping"/>
      </w:r>
      <w:r>
        <w:br w:type="textWrapping"/>
      </w:r>
      <w:r>
        <w:t>C. Streamlit Frontend (app.py)</w:t>
      </w:r>
      <w:r>
        <w:br w:type="textWrapping"/>
      </w:r>
      <w:r>
        <w:br w:type="textWrapping"/>
      </w:r>
      <w:r>
        <w:t>Inputs:</w:t>
      </w:r>
      <w:r>
        <w:br w:type="textWrapping"/>
      </w:r>
      <w:r>
        <w:t>- CSV upload</w:t>
      </w:r>
      <w:r>
        <w:br w:type="textWrapping"/>
      </w:r>
      <w:r>
        <w:t>- Target column</w:t>
      </w:r>
      <w:r>
        <w:br w:type="textWrapping"/>
      </w:r>
      <w:r>
        <w:t>- Loop parameters</w:t>
      </w:r>
      <w:r>
        <w:br w:type="textWrapping"/>
      </w:r>
      <w:r>
        <w:br w:type="textWrapping"/>
      </w:r>
      <w:r>
        <w:t>Outputs:</w:t>
      </w:r>
      <w:r>
        <w:br w:type="textWrapping"/>
      </w:r>
      <w:r>
        <w:t>- Visualizations</w:t>
      </w:r>
      <w:r>
        <w:br w:type="textWrapping"/>
      </w:r>
      <w:r>
        <w:t>- Performance charts</w:t>
      </w:r>
      <w:r>
        <w:br w:type="textWrapping"/>
      </w:r>
      <w:r>
        <w:t>- Downloadable model and dataset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3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2026-03-27T11:26:51Z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ECEF29A2E8DE4A53B50C200CBBF22336_12</vt:lpwstr>
  </property>
</Properties>
</file>